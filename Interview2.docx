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CD368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Q1.how does the request flow when we visite the login page and give logindetaisl </w:t>
      </w:r>
    </w:p>
    <w:p w14:paraId="36FBFD98">
      <w:pPr>
        <w:rPr>
          <w:rFonts w:hint="default"/>
          <w:b/>
          <w:bCs/>
          <w:sz w:val="28"/>
          <w:szCs w:val="28"/>
          <w:lang w:val="en-US"/>
        </w:rPr>
      </w:pPr>
    </w:p>
    <w:p w14:paraId="3B51BE4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[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1. User Clicks Login ] </w:t>
      </w:r>
    </w:p>
    <w:p w14:paraId="7521AC3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│</w:t>
      </w:r>
    </w:p>
    <w:p w14:paraId="68B92C9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▼</w:t>
      </w:r>
    </w:p>
    <w:p w14:paraId="3414293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[ 2. React Form Submission ] ──&gt; Axios POST http://localhost:8080/api/auth/login</w:t>
      </w:r>
    </w:p>
    <w:p w14:paraId="291ECF9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                 │</w:t>
      </w:r>
    </w:p>
    <w:p w14:paraId="485162E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                 ▼</w:t>
      </w:r>
    </w:p>
    <w:p w14:paraId="159BE70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[ 3. Tomcat Server Hits Filter Chain ]</w:t>
      </w:r>
    </w:p>
    <w:p w14:paraId="5FA059C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                 │</w:t>
      </w:r>
    </w:p>
    <w:p w14:paraId="0B2904C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                 ▼</w:t>
      </w:r>
    </w:p>
    <w:p w14:paraId="38CBA57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[ 4. JwtAuthenticationFilter ]</w:t>
      </w:r>
    </w:p>
    <w:p w14:paraId="4ED29E7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(No 'Authorization' header present -&gt; passes request through)</w:t>
      </w:r>
    </w:p>
    <w:p w14:paraId="30523746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                 │</w:t>
      </w:r>
    </w:p>
    <w:p w14:paraId="447DD57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                 ▼</w:t>
      </w:r>
    </w:p>
    <w:p w14:paraId="3ACFBF1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[ 5. SecurityConfig Permits Public URL ]</w:t>
      </w:r>
    </w:p>
    <w:p w14:paraId="320A1AF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(permitAl() matches /api/auth/**)</w:t>
      </w:r>
    </w:p>
    <w:p w14:paraId="5B1B9EA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                 │</w:t>
      </w:r>
    </w:p>
    <w:p w14:paraId="33B8341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                 ▼</w:t>
      </w:r>
    </w:p>
    <w:p w14:paraId="4F4872CF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[ 6. AuthController.login() ]</w:t>
      </w:r>
    </w:p>
    <w:p w14:paraId="4F04632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(@Valid validates @RequestBody LoginRequestDTO)</w:t>
      </w:r>
    </w:p>
    <w:p w14:paraId="416B8A7E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                 │</w:t>
      </w:r>
    </w:p>
    <w:p w14:paraId="73384F2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                 ▼</w:t>
      </w:r>
    </w:p>
    <w:p w14:paraId="3F1A15F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[ 7. AuthServiceImpl.login() ]</w:t>
      </w:r>
    </w:p>
    <w:p w14:paraId="1000414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  ├── Find user in MySQL via UserRepository</w:t>
      </w:r>
    </w:p>
    <w:p w14:paraId="42CA213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  └── Compare raw password with hashed password (BCrypt)</w:t>
      </w:r>
    </w:p>
    <w:p w14:paraId="301012C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                 │</w:t>
      </w:r>
    </w:p>
    <w:p w14:paraId="4B215193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                 ▼</w:t>
      </w:r>
    </w:p>
    <w:p w14:paraId="56A98D2A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[ 8. JwtService.generateToken() ]</w:t>
      </w:r>
    </w:p>
    <w:p w14:paraId="4DEF76A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(Creates signed JWT with email, role, and expiration)</w:t>
      </w:r>
    </w:p>
    <w:p w14:paraId="60E0399B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                 │</w:t>
      </w:r>
    </w:p>
    <w:p w14:paraId="5A45D6ED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                 ▼</w:t>
      </w:r>
    </w:p>
    <w:p w14:paraId="5265E8D4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[ 9. Return HTTP 200 OK JSON ]</w:t>
      </w:r>
    </w:p>
    <w:p w14:paraId="74D015E9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    (Payload: { token, email, role, fullName })</w:t>
      </w:r>
    </w:p>
    <w:p w14:paraId="4CAA306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┌──────────────────────────────────────────┘</w:t>
      </w:r>
    </w:p>
    <w:p w14:paraId="30EEBD2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▼</w:t>
      </w:r>
    </w:p>
    <w:p w14:paraId="5A545C0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[ 10. React Axios Receives Response ]</w:t>
      </w:r>
    </w:p>
    <w:p w14:paraId="50DA5818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├── Stores JWT in localStorage ('token')</w:t>
      </w:r>
    </w:p>
    <w:p w14:paraId="5C1E8657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├── Updates Auth Context state</w:t>
      </w:r>
    </w:p>
    <w:p w14:paraId="33CC4580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└── Redirects user to Dashboard (/dashboard or /admin/dashboard)</w:t>
      </w:r>
    </w:p>
    <w:p w14:paraId="762DE996">
      <w:pPr>
        <w:rPr>
          <w:rFonts w:hint="default"/>
          <w:b/>
          <w:bCs/>
          <w:sz w:val="24"/>
          <w:szCs w:val="24"/>
          <w:lang w:val="en-US"/>
        </w:rPr>
      </w:pPr>
    </w:p>
    <w:p w14:paraId="1EEB9A4B">
      <w:pPr>
        <w:rPr>
          <w:rFonts w:hint="default"/>
          <w:b/>
          <w:bCs/>
          <w:sz w:val="24"/>
          <w:szCs w:val="24"/>
          <w:lang w:val="en-US"/>
        </w:rPr>
      </w:pPr>
    </w:p>
    <w:p w14:paraId="0549DC85">
      <w:pPr>
        <w:rPr>
          <w:rFonts w:hint="default"/>
          <w:b/>
          <w:bCs/>
          <w:sz w:val="24"/>
          <w:szCs w:val="24"/>
          <w:lang w:val="en-US"/>
        </w:rPr>
      </w:pPr>
    </w:p>
    <w:p w14:paraId="5A20A7CD">
      <w:pPr>
        <w:rPr>
          <w:rFonts w:hint="default"/>
          <w:b/>
          <w:bCs/>
          <w:sz w:val="24"/>
          <w:szCs w:val="24"/>
          <w:lang w:val="en-US"/>
        </w:rPr>
      </w:pPr>
    </w:p>
    <w:p w14:paraId="7B5AF299">
      <w:pPr>
        <w:rPr>
          <w:rFonts w:hint="default"/>
          <w:b/>
          <w:bCs/>
          <w:sz w:val="24"/>
          <w:szCs w:val="24"/>
          <w:lang w:val="en-US"/>
        </w:rPr>
      </w:pPr>
    </w:p>
    <w:p w14:paraId="3A7E70FF"/>
    <w:p w14:paraId="6F669A47"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-807085</wp:posOffset>
            </wp:positionH>
            <wp:positionV relativeFrom="paragraph">
              <wp:posOffset>3319145</wp:posOffset>
            </wp:positionV>
            <wp:extent cx="6461760" cy="372999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61760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-595630</wp:posOffset>
            </wp:positionH>
            <wp:positionV relativeFrom="paragraph">
              <wp:posOffset>-712470</wp:posOffset>
            </wp:positionV>
            <wp:extent cx="6251575" cy="3900170"/>
            <wp:effectExtent l="0" t="0" r="0" b="127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7BABC2"/>
    <w:p w14:paraId="2D194489"/>
    <w:p w14:paraId="776D06A8"/>
    <w:p w14:paraId="6E045D67"/>
    <w:p w14:paraId="255C2A5C"/>
    <w:p w14:paraId="6D4F0973"/>
    <w:p w14:paraId="2E5AD52D"/>
    <w:p w14:paraId="376B35B3"/>
    <w:p w14:paraId="633FDFEE"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-548005</wp:posOffset>
            </wp:positionH>
            <wp:positionV relativeFrom="paragraph">
              <wp:posOffset>-381000</wp:posOffset>
            </wp:positionV>
            <wp:extent cx="6727190" cy="4145280"/>
            <wp:effectExtent l="0" t="0" r="8890" b="0"/>
            <wp:wrapTight wrapText="bothSides">
              <wp:wrapPolygon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719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E4C75A2"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-403225</wp:posOffset>
            </wp:positionH>
            <wp:positionV relativeFrom="paragraph">
              <wp:posOffset>142875</wp:posOffset>
            </wp:positionV>
            <wp:extent cx="6332220" cy="4488180"/>
            <wp:effectExtent l="0" t="0" r="0" b="7620"/>
            <wp:wrapTight wrapText="bothSides">
              <wp:wrapPolygon>
                <wp:start x="0" y="0"/>
                <wp:lineTo x="0" y="21563"/>
                <wp:lineTo x="21574" y="21563"/>
                <wp:lineTo x="21574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688C832"/>
    <w:p w14:paraId="0693FF37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3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2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1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80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3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2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1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7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9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9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6450013"/>
    <w:rsid w:val="2335170A"/>
    <w:rsid w:val="335C6D82"/>
    <w:rsid w:val="4D0D7FF5"/>
    <w:rsid w:val="5D8F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3"/>
    <w:qFormat/>
    <w:uiPriority w:val="0"/>
    <w:pPr>
      <w:spacing w:before="300" w:after="120"/>
      <w:outlineLvl w:val="0"/>
    </w:pPr>
    <w:rPr>
      <w:rFonts w:ascii="Times New Roman" w:hAnsi="Times New Roman" w:eastAsia="Arial" w:cs="Arial"/>
      <w:b/>
      <w:bCs/>
      <w:color w:val="000000" w:themeColor="text1"/>
      <w:sz w:val="36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5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able of authorities"/>
    <w:basedOn w:val="1"/>
    <w:next w:val="1"/>
    <w:qFormat/>
    <w:uiPriority w:val="0"/>
    <w:pPr>
      <w:ind w:left="420" w:leftChars="200"/>
    </w:pPr>
  </w:style>
  <w:style w:type="paragraph" w:styleId="14">
    <w:name w:val="Balloon Text"/>
    <w:basedOn w:val="1"/>
    <w:qFormat/>
    <w:uiPriority w:val="0"/>
    <w:rPr>
      <w:sz w:val="16"/>
      <w:szCs w:val="16"/>
    </w:rPr>
  </w:style>
  <w:style w:type="paragraph" w:styleId="15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6">
    <w:name w:val="Body Text"/>
    <w:basedOn w:val="1"/>
    <w:qFormat/>
    <w:uiPriority w:val="0"/>
    <w:pPr>
      <w:spacing w:after="120"/>
    </w:pPr>
  </w:style>
  <w:style w:type="paragraph" w:styleId="17">
    <w:name w:val="Body Text 2"/>
    <w:basedOn w:val="1"/>
    <w:qFormat/>
    <w:uiPriority w:val="0"/>
    <w:pPr>
      <w:spacing w:after="120" w:line="480" w:lineRule="auto"/>
    </w:pPr>
  </w:style>
  <w:style w:type="paragraph" w:styleId="18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9">
    <w:name w:val="Body Text First Indent"/>
    <w:basedOn w:val="16"/>
    <w:qFormat/>
    <w:uiPriority w:val="0"/>
    <w:pPr>
      <w:ind w:firstLine="420" w:firstLineChars="100"/>
    </w:pPr>
  </w:style>
  <w:style w:type="paragraph" w:styleId="20">
    <w:name w:val="Body Text Indent"/>
    <w:basedOn w:val="1"/>
    <w:qFormat/>
    <w:uiPriority w:val="0"/>
    <w:pPr>
      <w:spacing w:after="120"/>
      <w:ind w:left="420" w:leftChars="200"/>
    </w:pPr>
  </w:style>
  <w:style w:type="paragraph" w:styleId="21">
    <w:name w:val="Body Text First Indent 2"/>
    <w:basedOn w:val="20"/>
    <w:qFormat/>
    <w:uiPriority w:val="0"/>
    <w:pPr>
      <w:ind w:firstLine="420" w:firstLineChars="200"/>
    </w:pPr>
  </w:style>
  <w:style w:type="paragraph" w:styleId="2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3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4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5">
    <w:name w:val="Closing"/>
    <w:basedOn w:val="1"/>
    <w:qFormat/>
    <w:uiPriority w:val="0"/>
    <w:pPr>
      <w:ind w:left="100" w:leftChars="2100"/>
    </w:pPr>
  </w:style>
  <w:style w:type="character" w:styleId="26">
    <w:name w:val="annotation reference"/>
    <w:basedOn w:val="12"/>
    <w:qFormat/>
    <w:uiPriority w:val="0"/>
    <w:rPr>
      <w:sz w:val="21"/>
      <w:szCs w:val="21"/>
    </w:rPr>
  </w:style>
  <w:style w:type="paragraph" w:styleId="27">
    <w:name w:val="annotation text"/>
    <w:basedOn w:val="1"/>
    <w:qFormat/>
    <w:uiPriority w:val="0"/>
    <w:pPr>
      <w:jc w:val="left"/>
    </w:pPr>
  </w:style>
  <w:style w:type="paragraph" w:styleId="28">
    <w:name w:val="annotation subject"/>
    <w:basedOn w:val="27"/>
    <w:next w:val="27"/>
    <w:qFormat/>
    <w:uiPriority w:val="0"/>
    <w:rPr>
      <w:b/>
      <w:bCs/>
    </w:rPr>
  </w:style>
  <w:style w:type="paragraph" w:styleId="29">
    <w:name w:val="Date"/>
    <w:basedOn w:val="1"/>
    <w:next w:val="1"/>
    <w:qFormat/>
    <w:uiPriority w:val="0"/>
    <w:pPr>
      <w:ind w:left="100" w:leftChars="2500"/>
    </w:pPr>
  </w:style>
  <w:style w:type="paragraph" w:styleId="30">
    <w:name w:val="Document Map"/>
    <w:basedOn w:val="1"/>
    <w:qFormat/>
    <w:uiPriority w:val="0"/>
    <w:pPr>
      <w:shd w:val="clear" w:color="auto" w:fill="000080"/>
    </w:pPr>
  </w:style>
  <w:style w:type="paragraph" w:styleId="31">
    <w:name w:val="E-mail Signature"/>
    <w:basedOn w:val="1"/>
    <w:uiPriority w:val="0"/>
  </w:style>
  <w:style w:type="character" w:styleId="32">
    <w:name w:val="Emphasis"/>
    <w:basedOn w:val="12"/>
    <w:qFormat/>
    <w:uiPriority w:val="0"/>
    <w:rPr>
      <w:i/>
      <w:iCs/>
    </w:rPr>
  </w:style>
  <w:style w:type="character" w:styleId="33">
    <w:name w:val="endnote reference"/>
    <w:basedOn w:val="12"/>
    <w:uiPriority w:val="0"/>
    <w:rPr>
      <w:vertAlign w:val="superscript"/>
    </w:rPr>
  </w:style>
  <w:style w:type="paragraph" w:styleId="34">
    <w:name w:val="endnote text"/>
    <w:basedOn w:val="1"/>
    <w:qFormat/>
    <w:uiPriority w:val="0"/>
    <w:pPr>
      <w:snapToGrid w:val="0"/>
      <w:jc w:val="left"/>
    </w:pPr>
  </w:style>
  <w:style w:type="paragraph" w:styleId="3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6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7">
    <w:name w:val="FollowedHyperlink"/>
    <w:basedOn w:val="12"/>
    <w:uiPriority w:val="0"/>
    <w:rPr>
      <w:color w:val="800080"/>
      <w:u w:val="single"/>
    </w:rPr>
  </w:style>
  <w:style w:type="paragraph" w:styleId="3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9">
    <w:name w:val="footnote reference"/>
    <w:basedOn w:val="12"/>
    <w:qFormat/>
    <w:uiPriority w:val="0"/>
    <w:rPr>
      <w:vertAlign w:val="superscript"/>
    </w:rPr>
  </w:style>
  <w:style w:type="paragraph" w:styleId="40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2">
    <w:name w:val="HTML Acronym"/>
    <w:basedOn w:val="12"/>
    <w:qFormat/>
    <w:uiPriority w:val="0"/>
  </w:style>
  <w:style w:type="paragraph" w:styleId="43">
    <w:name w:val="HTML Address"/>
    <w:basedOn w:val="1"/>
    <w:uiPriority w:val="0"/>
    <w:rPr>
      <w:i/>
      <w:iCs/>
    </w:rPr>
  </w:style>
  <w:style w:type="character" w:styleId="44">
    <w:name w:val="HTML Cite"/>
    <w:basedOn w:val="12"/>
    <w:uiPriority w:val="0"/>
    <w:rPr>
      <w:i/>
      <w:iCs/>
    </w:rPr>
  </w:style>
  <w:style w:type="character" w:styleId="45">
    <w:name w:val="HTML Code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46">
    <w:name w:val="HTML Definition"/>
    <w:basedOn w:val="12"/>
    <w:qFormat/>
    <w:uiPriority w:val="0"/>
    <w:rPr>
      <w:i/>
      <w:iCs/>
    </w:rPr>
  </w:style>
  <w:style w:type="character" w:styleId="47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paragraph" w:styleId="48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9">
    <w:name w:val="HTML Sample"/>
    <w:basedOn w:val="12"/>
    <w:qFormat/>
    <w:uiPriority w:val="0"/>
    <w:rPr>
      <w:rFonts w:ascii="Courier New" w:hAnsi="Courier New" w:cs="Courier New"/>
    </w:rPr>
  </w:style>
  <w:style w:type="character" w:styleId="50">
    <w:name w:val="HTML Typewriter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51">
    <w:name w:val="HTML Variable"/>
    <w:basedOn w:val="12"/>
    <w:qFormat/>
    <w:uiPriority w:val="0"/>
    <w:rPr>
      <w:i/>
      <w:iCs/>
    </w:rPr>
  </w:style>
  <w:style w:type="character" w:styleId="52">
    <w:name w:val="Hyperlink"/>
    <w:basedOn w:val="12"/>
    <w:qFormat/>
    <w:uiPriority w:val="0"/>
    <w:rPr>
      <w:color w:val="0000FF"/>
      <w:u w:val="single"/>
    </w:rPr>
  </w:style>
  <w:style w:type="paragraph" w:styleId="53">
    <w:name w:val="index 1"/>
    <w:basedOn w:val="1"/>
    <w:next w:val="1"/>
    <w:qFormat/>
    <w:uiPriority w:val="0"/>
  </w:style>
  <w:style w:type="paragraph" w:styleId="54">
    <w:name w:val="index 2"/>
    <w:basedOn w:val="1"/>
    <w:next w:val="1"/>
    <w:qFormat/>
    <w:uiPriority w:val="0"/>
    <w:pPr>
      <w:ind w:left="200" w:leftChars="200"/>
    </w:pPr>
  </w:style>
  <w:style w:type="paragraph" w:styleId="55">
    <w:name w:val="index 3"/>
    <w:basedOn w:val="1"/>
    <w:next w:val="1"/>
    <w:qFormat/>
    <w:uiPriority w:val="0"/>
    <w:pPr>
      <w:ind w:left="400" w:leftChars="400"/>
    </w:pPr>
  </w:style>
  <w:style w:type="paragraph" w:styleId="56">
    <w:name w:val="index 4"/>
    <w:basedOn w:val="1"/>
    <w:next w:val="1"/>
    <w:uiPriority w:val="0"/>
    <w:pPr>
      <w:ind w:left="600" w:leftChars="600"/>
    </w:pPr>
  </w:style>
  <w:style w:type="paragraph" w:styleId="57">
    <w:name w:val="index 5"/>
    <w:basedOn w:val="1"/>
    <w:next w:val="1"/>
    <w:uiPriority w:val="0"/>
    <w:pPr>
      <w:ind w:left="800" w:leftChars="800"/>
    </w:pPr>
  </w:style>
  <w:style w:type="paragraph" w:styleId="58">
    <w:name w:val="index 6"/>
    <w:basedOn w:val="1"/>
    <w:next w:val="1"/>
    <w:qFormat/>
    <w:uiPriority w:val="0"/>
    <w:pPr>
      <w:ind w:left="1000" w:leftChars="1000"/>
    </w:pPr>
  </w:style>
  <w:style w:type="paragraph" w:styleId="59">
    <w:name w:val="index 7"/>
    <w:basedOn w:val="1"/>
    <w:next w:val="1"/>
    <w:uiPriority w:val="0"/>
    <w:pPr>
      <w:ind w:left="1200" w:leftChars="1200"/>
    </w:pPr>
  </w:style>
  <w:style w:type="paragraph" w:styleId="60">
    <w:name w:val="index 8"/>
    <w:basedOn w:val="1"/>
    <w:next w:val="1"/>
    <w:qFormat/>
    <w:uiPriority w:val="0"/>
    <w:pPr>
      <w:ind w:left="1400" w:leftChars="1400"/>
    </w:pPr>
  </w:style>
  <w:style w:type="paragraph" w:styleId="61">
    <w:name w:val="index 9"/>
    <w:basedOn w:val="1"/>
    <w:next w:val="1"/>
    <w:qFormat/>
    <w:uiPriority w:val="0"/>
    <w:pPr>
      <w:ind w:left="1600" w:leftChars="1600"/>
    </w:pPr>
  </w:style>
  <w:style w:type="paragraph" w:styleId="62">
    <w:name w:val="index heading"/>
    <w:basedOn w:val="1"/>
    <w:next w:val="53"/>
    <w:uiPriority w:val="0"/>
    <w:rPr>
      <w:rFonts w:ascii="Arial" w:hAnsi="Arial" w:cs="Arial"/>
      <w:b/>
      <w:bCs/>
    </w:rPr>
  </w:style>
  <w:style w:type="character" w:styleId="63">
    <w:name w:val="line number"/>
    <w:basedOn w:val="12"/>
    <w:uiPriority w:val="0"/>
  </w:style>
  <w:style w:type="paragraph" w:styleId="64">
    <w:name w:val="List"/>
    <w:basedOn w:val="1"/>
    <w:uiPriority w:val="0"/>
    <w:pPr>
      <w:ind w:left="200" w:hanging="200" w:hangingChars="200"/>
    </w:pPr>
  </w:style>
  <w:style w:type="paragraph" w:styleId="65">
    <w:name w:val="List 2"/>
    <w:basedOn w:val="1"/>
    <w:uiPriority w:val="0"/>
    <w:pPr>
      <w:ind w:left="100" w:leftChars="200" w:hanging="200" w:hangingChars="200"/>
    </w:pPr>
  </w:style>
  <w:style w:type="paragraph" w:styleId="66">
    <w:name w:val="List 3"/>
    <w:basedOn w:val="1"/>
    <w:qFormat/>
    <w:uiPriority w:val="0"/>
    <w:pPr>
      <w:ind w:left="100" w:leftChars="400" w:hanging="200" w:hangingChars="200"/>
    </w:pPr>
  </w:style>
  <w:style w:type="paragraph" w:styleId="67">
    <w:name w:val="List 4"/>
    <w:basedOn w:val="1"/>
    <w:uiPriority w:val="0"/>
    <w:pPr>
      <w:ind w:left="100" w:leftChars="600" w:hanging="200" w:hangingChars="200"/>
    </w:pPr>
  </w:style>
  <w:style w:type="paragraph" w:styleId="68">
    <w:name w:val="List 5"/>
    <w:basedOn w:val="1"/>
    <w:qFormat/>
    <w:uiPriority w:val="0"/>
    <w:pPr>
      <w:ind w:left="100" w:leftChars="800" w:hanging="200" w:hangingChars="200"/>
    </w:pPr>
  </w:style>
  <w:style w:type="paragraph" w:styleId="69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70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1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2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3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4">
    <w:name w:val="List Continue"/>
    <w:basedOn w:val="1"/>
    <w:qFormat/>
    <w:uiPriority w:val="0"/>
    <w:pPr>
      <w:spacing w:after="120"/>
      <w:ind w:left="420" w:leftChars="200"/>
    </w:pPr>
  </w:style>
  <w:style w:type="paragraph" w:styleId="75">
    <w:name w:val="List Continue 2"/>
    <w:basedOn w:val="1"/>
    <w:qFormat/>
    <w:uiPriority w:val="0"/>
    <w:pPr>
      <w:spacing w:after="120"/>
      <w:ind w:left="840" w:leftChars="400"/>
    </w:pPr>
  </w:style>
  <w:style w:type="paragraph" w:styleId="76">
    <w:name w:val="List Continue 3"/>
    <w:basedOn w:val="1"/>
    <w:qFormat/>
    <w:uiPriority w:val="0"/>
    <w:pPr>
      <w:spacing w:after="120"/>
      <w:ind w:left="1260" w:leftChars="600"/>
    </w:pPr>
  </w:style>
  <w:style w:type="paragraph" w:styleId="77">
    <w:name w:val="List Continue 4"/>
    <w:basedOn w:val="1"/>
    <w:qFormat/>
    <w:uiPriority w:val="0"/>
    <w:pPr>
      <w:spacing w:after="120"/>
      <w:ind w:left="1680" w:leftChars="800"/>
    </w:pPr>
  </w:style>
  <w:style w:type="paragraph" w:styleId="78">
    <w:name w:val="List Continue 5"/>
    <w:basedOn w:val="1"/>
    <w:qFormat/>
    <w:uiPriority w:val="0"/>
    <w:pPr>
      <w:spacing w:after="120"/>
      <w:ind w:left="2100" w:leftChars="1000"/>
    </w:pPr>
  </w:style>
  <w:style w:type="paragraph" w:styleId="79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80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1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2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3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4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5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6">
    <w:name w:val="Normal (Web)"/>
    <w:basedOn w:val="1"/>
    <w:qFormat/>
    <w:uiPriority w:val="0"/>
    <w:rPr>
      <w:sz w:val="24"/>
      <w:szCs w:val="24"/>
    </w:rPr>
  </w:style>
  <w:style w:type="paragraph" w:styleId="87">
    <w:name w:val="Normal Indent"/>
    <w:basedOn w:val="1"/>
    <w:qFormat/>
    <w:uiPriority w:val="0"/>
    <w:pPr>
      <w:ind w:firstLine="420" w:firstLineChars="200"/>
    </w:pPr>
  </w:style>
  <w:style w:type="paragraph" w:styleId="88">
    <w:name w:val="Note Heading"/>
    <w:basedOn w:val="1"/>
    <w:next w:val="1"/>
    <w:qFormat/>
    <w:uiPriority w:val="0"/>
    <w:pPr>
      <w:jc w:val="center"/>
    </w:pPr>
  </w:style>
  <w:style w:type="character" w:styleId="89">
    <w:name w:val="page number"/>
    <w:basedOn w:val="12"/>
    <w:qFormat/>
    <w:uiPriority w:val="0"/>
  </w:style>
  <w:style w:type="paragraph" w:styleId="90">
    <w:name w:val="Plain Text"/>
    <w:basedOn w:val="1"/>
    <w:uiPriority w:val="0"/>
    <w:rPr>
      <w:rFonts w:ascii="SimSun" w:hAnsi="Courier New" w:cs="Courier New"/>
      <w:szCs w:val="21"/>
    </w:rPr>
  </w:style>
  <w:style w:type="paragraph" w:styleId="91">
    <w:name w:val="Salutation"/>
    <w:basedOn w:val="1"/>
    <w:next w:val="1"/>
    <w:qFormat/>
    <w:uiPriority w:val="0"/>
  </w:style>
  <w:style w:type="paragraph" w:styleId="92">
    <w:name w:val="Signature"/>
    <w:basedOn w:val="1"/>
    <w:qFormat/>
    <w:uiPriority w:val="0"/>
    <w:pPr>
      <w:ind w:left="100" w:leftChars="2100"/>
    </w:pPr>
  </w:style>
  <w:style w:type="character" w:styleId="93">
    <w:name w:val="Strong"/>
    <w:basedOn w:val="12"/>
    <w:qFormat/>
    <w:uiPriority w:val="0"/>
    <w:rPr>
      <w:b/>
      <w:bCs/>
    </w:rPr>
  </w:style>
  <w:style w:type="paragraph" w:styleId="94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5">
    <w:name w:val="Table 3D effects 1"/>
    <w:basedOn w:val="13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6">
    <w:name w:val="Table 3D effects 2"/>
    <w:basedOn w:val="13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3D effects 3"/>
    <w:basedOn w:val="13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1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2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3"/>
    <w:basedOn w:val="13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lassic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1"/>
    <w:basedOn w:val="13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2"/>
    <w:basedOn w:val="13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4">
    <w:name w:val="Table Colorful 3"/>
    <w:basedOn w:val="13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5">
    <w:name w:val="Table Columns 1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2"/>
    <w:basedOn w:val="13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3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Columns 4"/>
    <w:basedOn w:val="13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9">
    <w:name w:val="Table Columns 5"/>
    <w:basedOn w:val="13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0">
    <w:name w:val="Table Contemporary"/>
    <w:basedOn w:val="13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1">
    <w:name w:val="Table Elegant"/>
    <w:basedOn w:val="13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2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3">
    <w:name w:val="Table Grid 1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4">
    <w:name w:val="Table Grid 2"/>
    <w:basedOn w:val="13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5">
    <w:name w:val="Table Grid 3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6">
    <w:name w:val="Table Grid 4"/>
    <w:basedOn w:val="13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7">
    <w:name w:val="Table Grid 5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6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7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0">
    <w:name w:val="Table Grid 8"/>
    <w:basedOn w:val="13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1"/>
    <w:basedOn w:val="13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2"/>
    <w:basedOn w:val="13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3"/>
    <w:basedOn w:val="13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4">
    <w:name w:val="Table List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5">
    <w:name w:val="Table List 5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6">
    <w:name w:val="Table List 6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List 7"/>
    <w:basedOn w:val="13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8">
    <w:name w:val="Table List 8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3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3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3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3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3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3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3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3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3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3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3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3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3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3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3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3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3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3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3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3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3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3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3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3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3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3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3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3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3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3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3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3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3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3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3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3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3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3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3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3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3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3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3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3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3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3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3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3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3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3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3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3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3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3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3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3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3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3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3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3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3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3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3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3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3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3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3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3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3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3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3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3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3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3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3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3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3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3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3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3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3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3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3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3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Report Paragraph"/>
    <w:basedOn w:val="1"/>
    <w:qFormat/>
    <w:uiPriority w:val="0"/>
    <w:pPr>
      <w:jc w:val="both"/>
    </w:pPr>
    <w:rPr>
      <w:rFonts w:ascii="Times New Roman" w:hAnsi="Times New Roman" w:eastAsia="Times New Roman" w:cs="Times New Roman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2026-04-21T04:06:00Z</dcterms:created>
  <dc:creator>ShiBam</dc:creator>
  <cp:lastModifiedBy>ShiBam</cp:lastModifiedBy>
  <dcterms:modified xsi:type="dcterms:W3CDTF">2026-08-05T05:58:49Z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657B69B12AA349429A34C91C1E2CC7B1_12</vt:lpwstr>
  </property>
  <property fmtid="{D5CDD505-2E9C-101B-9397-08002B2CF9AE}" pid="4" name="KSOTemplateDocerSaveRecord">
    <vt:lpwstr>eyJoZGlkIjoiYjJjOTQxYzhjODMyMDAzZmE0MDJkMWFkNmJlNDkwYTUiLCJ1c2VySWQiOiI1Njc0MTE4NDAwMzQifQ==</vt:lpwstr>
  </property>
</Properties>
</file>